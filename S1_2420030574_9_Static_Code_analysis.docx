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B2D8" w14:textId="77777777" w:rsidR="0040595E" w:rsidRDefault="00000000">
      <w:pPr>
        <w:pStyle w:val="Heading1"/>
        <w:jc w:val="center"/>
      </w:pPr>
      <w:r>
        <w:t>Adaptive Software Engineering</w:t>
      </w:r>
    </w:p>
    <w:p w14:paraId="218BDC04" w14:textId="0AB618A7" w:rsidR="0040595E" w:rsidRDefault="00000000">
      <w:r>
        <w:t xml:space="preserve">Name: </w:t>
      </w:r>
      <w:proofErr w:type="gramStart"/>
      <w:r w:rsidR="00B305CE">
        <w:t>D.SUJAY</w:t>
      </w:r>
      <w:proofErr w:type="gramEnd"/>
    </w:p>
    <w:p w14:paraId="0D844D3D" w14:textId="125062A9" w:rsidR="0040595E" w:rsidRDefault="00000000">
      <w:r>
        <w:t>Roll no: 242003</w:t>
      </w:r>
      <w:r w:rsidR="00B305CE">
        <w:t>0574</w:t>
      </w:r>
    </w:p>
    <w:p w14:paraId="2793D116" w14:textId="77777777" w:rsidR="0040595E" w:rsidRDefault="00000000">
      <w:r>
        <w:t>Section - 1</w:t>
      </w:r>
    </w:p>
    <w:p w14:paraId="6CC90E1C" w14:textId="77777777" w:rsidR="0040595E" w:rsidRDefault="00000000">
      <w:pPr>
        <w:pStyle w:val="Heading1"/>
      </w:pPr>
      <w:r>
        <w:t>Experiment-9: Static Code Analysis using SonarQube</w:t>
      </w:r>
    </w:p>
    <w:p w14:paraId="782F2F32" w14:textId="77777777" w:rsidR="0040595E" w:rsidRDefault="00000000">
      <w:pPr>
        <w:pStyle w:val="Heading2"/>
      </w:pPr>
      <w:r>
        <w:t>Objective</w:t>
      </w:r>
    </w:p>
    <w:p w14:paraId="45328813" w14:textId="77777777" w:rsidR="0040595E" w:rsidRDefault="00000000">
      <w:r>
        <w:t>To perform static code analysis of a Java program using SonarQube, identify duplicate code and maintainability issues, and verify the analysis event before and after improving the code.</w:t>
      </w:r>
    </w:p>
    <w:p w14:paraId="3E9B24EF" w14:textId="77777777" w:rsidR="0040595E" w:rsidRDefault="00000000">
      <w:r>
        <w:rPr>
          <w:b/>
          <w:sz w:val="28"/>
        </w:rPr>
        <w:t>Step 1: Create the Project Structure</w:t>
      </w:r>
    </w:p>
    <w:p w14:paraId="60E4AB1B" w14:textId="77777777" w:rsidR="0040595E" w:rsidRDefault="00000000">
      <w:r>
        <w:t>Create the following project structure for the Java project.</w:t>
      </w:r>
    </w:p>
    <w:p w14:paraId="3F85132F" w14:textId="77777777" w:rsidR="0040595E" w:rsidRDefault="00000000">
      <w:pPr>
        <w:jc w:val="center"/>
      </w:pPr>
      <w:r>
        <w:rPr>
          <w:noProof/>
        </w:rPr>
        <w:drawing>
          <wp:inline distT="0" distB="0" distL="114300" distR="114300" wp14:anchorId="195D0E8B" wp14:editId="2203A8B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6F3DCCE2" w14:textId="77777777" w:rsidR="0040595E" w:rsidRDefault="00000000">
      <w:r>
        <w:rPr>
          <w:b/>
          <w:sz w:val="28"/>
        </w:rPr>
        <w:t>Step 2: Create the Java File</w:t>
      </w:r>
    </w:p>
    <w:p w14:paraId="30EA0000" w14:textId="77777777" w:rsidR="0040595E" w:rsidRDefault="00000000">
      <w:r>
        <w:t>Create a file named DuplicateCode.java and add the required Java code.</w:t>
      </w:r>
    </w:p>
    <w:p w14:paraId="1C0ECA42" w14:textId="77777777" w:rsidR="0040595E" w:rsidRDefault="00000000">
      <w:pPr>
        <w:jc w:val="center"/>
      </w:pPr>
      <w:r>
        <w:rPr>
          <w:noProof/>
        </w:rPr>
        <w:drawing>
          <wp:inline distT="0" distB="0" distL="114300" distR="114300" wp14:anchorId="016B38A4" wp14:editId="096890BF">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7E71F9AC" w14:textId="77777777" w:rsidR="0040595E" w:rsidRDefault="0040595E">
      <w:pPr>
        <w:jc w:val="center"/>
      </w:pPr>
    </w:p>
    <w:p w14:paraId="7584486C" w14:textId="77777777" w:rsidR="0040595E" w:rsidRDefault="00000000">
      <w:r>
        <w:rPr>
          <w:b/>
          <w:sz w:val="28"/>
        </w:rPr>
        <w:lastRenderedPageBreak/>
        <w:t>Step 3: Run the Java Program</w:t>
      </w:r>
    </w:p>
    <w:p w14:paraId="6EDB4AB2" w14:textId="77777777" w:rsidR="0040595E" w:rsidRDefault="00000000">
      <w:r>
        <w:t>Open Command Prompt and execute the following commands:</w:t>
      </w:r>
    </w:p>
    <w:p w14:paraId="6DCD8B6B" w14:textId="77777777" w:rsidR="0040595E" w:rsidRDefault="00000000">
      <w:pPr>
        <w:ind w:left="360"/>
      </w:pPr>
      <w:r>
        <w:rPr>
          <w:rFonts w:ascii="Consolas" w:hAnsi="Consolas"/>
          <w:sz w:val="20"/>
        </w:rPr>
        <w:t>cd C:\Users\DELL\sonar-java-demo</w:t>
      </w:r>
    </w:p>
    <w:p w14:paraId="016A7259" w14:textId="77777777" w:rsidR="0040595E" w:rsidRDefault="00000000">
      <w:pPr>
        <w:ind w:left="360"/>
      </w:pPr>
      <w:proofErr w:type="spellStart"/>
      <w:r>
        <w:rPr>
          <w:rFonts w:ascii="Consolas" w:hAnsi="Consolas"/>
          <w:sz w:val="20"/>
        </w:rPr>
        <w:t>javac</w:t>
      </w:r>
      <w:proofErr w:type="spellEnd"/>
      <w:r>
        <w:rPr>
          <w:rFonts w:ascii="Consolas" w:hAnsi="Consolas"/>
          <w:sz w:val="20"/>
        </w:rPr>
        <w:t xml:space="preserve"> </w:t>
      </w:r>
      <w:proofErr w:type="spellStart"/>
      <w:r>
        <w:rPr>
          <w:rFonts w:ascii="Consolas" w:hAnsi="Consolas"/>
          <w:sz w:val="20"/>
        </w:rPr>
        <w:t>src</w:t>
      </w:r>
      <w:proofErr w:type="spellEnd"/>
      <w:r>
        <w:rPr>
          <w:rFonts w:ascii="Consolas" w:hAnsi="Consolas"/>
          <w:sz w:val="20"/>
        </w:rPr>
        <w:t>\main\java\DuplicateCode.java</w:t>
      </w:r>
    </w:p>
    <w:p w14:paraId="6BB17827" w14:textId="77777777" w:rsidR="0040595E" w:rsidRDefault="00000000">
      <w:pPr>
        <w:ind w:left="360"/>
      </w:pPr>
      <w:r>
        <w:rPr>
          <w:rFonts w:ascii="Consolas" w:hAnsi="Consolas"/>
          <w:sz w:val="20"/>
        </w:rPr>
        <w:t xml:space="preserve">java -cp </w:t>
      </w:r>
      <w:proofErr w:type="spellStart"/>
      <w:r>
        <w:rPr>
          <w:rFonts w:ascii="Consolas" w:hAnsi="Consolas"/>
          <w:sz w:val="20"/>
        </w:rPr>
        <w:t>src</w:t>
      </w:r>
      <w:proofErr w:type="spellEnd"/>
      <w:r>
        <w:rPr>
          <w:rFonts w:ascii="Consolas" w:hAnsi="Consolas"/>
          <w:sz w:val="20"/>
        </w:rPr>
        <w:t xml:space="preserve">\main\java </w:t>
      </w:r>
      <w:proofErr w:type="spellStart"/>
      <w:r>
        <w:rPr>
          <w:rFonts w:ascii="Consolas" w:hAnsi="Consolas"/>
          <w:sz w:val="20"/>
        </w:rPr>
        <w:t>DuplicateCode</w:t>
      </w:r>
      <w:proofErr w:type="spellEnd"/>
    </w:p>
    <w:p w14:paraId="125B5660" w14:textId="77777777" w:rsidR="0040595E" w:rsidRDefault="00000000">
      <w:pPr>
        <w:pStyle w:val="Heading2"/>
      </w:pPr>
      <w:r>
        <w:t>Output</w:t>
      </w:r>
    </w:p>
    <w:p w14:paraId="550D5699" w14:textId="77777777" w:rsidR="0040595E" w:rsidRDefault="00000000">
      <w:pPr>
        <w:ind w:left="360"/>
      </w:pPr>
      <w:r>
        <w:rPr>
          <w:rFonts w:ascii="Consolas" w:hAnsi="Consolas"/>
          <w:sz w:val="20"/>
        </w:rPr>
        <w:t>sum = 30</w:t>
      </w:r>
    </w:p>
    <w:p w14:paraId="7BC00E7C" w14:textId="77777777" w:rsidR="0040595E" w:rsidRDefault="00000000">
      <w:pPr>
        <w:ind w:left="360"/>
      </w:pPr>
      <w:r>
        <w:rPr>
          <w:rFonts w:ascii="Consolas" w:hAnsi="Consolas"/>
          <w:sz w:val="20"/>
        </w:rPr>
        <w:t>sum = 30</w:t>
      </w:r>
    </w:p>
    <w:p w14:paraId="11F8A243" w14:textId="77777777" w:rsidR="0040595E" w:rsidRDefault="00000000">
      <w:pPr>
        <w:ind w:left="360"/>
      </w:pPr>
      <w:r>
        <w:rPr>
          <w:rFonts w:ascii="Consolas" w:hAnsi="Consolas"/>
          <w:sz w:val="20"/>
        </w:rPr>
        <w:t>sum = 30</w:t>
      </w:r>
    </w:p>
    <w:p w14:paraId="0A759785" w14:textId="77777777" w:rsidR="0040595E" w:rsidRDefault="00000000">
      <w:pPr>
        <w:jc w:val="center"/>
      </w:pPr>
      <w:r>
        <w:rPr>
          <w:noProof/>
        </w:rPr>
        <w:drawing>
          <wp:inline distT="0" distB="0" distL="114300" distR="114300" wp14:anchorId="0B85A677" wp14:editId="214FCF41">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5C427F1D" w14:textId="77777777" w:rsidR="0040595E" w:rsidRDefault="00000000">
      <w:pPr>
        <w:pStyle w:val="Heading1"/>
      </w:pPr>
      <w:r>
        <w:t>SonarQube Server Setup</w:t>
      </w:r>
    </w:p>
    <w:p w14:paraId="7E136568" w14:textId="77777777" w:rsidR="0040595E" w:rsidRDefault="00000000">
      <w:r>
        <w:rPr>
          <w:b/>
          <w:sz w:val="28"/>
        </w:rPr>
        <w:t>Step 4: Start SonarQube Server</w:t>
      </w:r>
    </w:p>
    <w:p w14:paraId="492639DF" w14:textId="77777777" w:rsidR="0040595E" w:rsidRDefault="00000000">
      <w:r>
        <w:t>Open Command Prompt and navigate to the SonarQube installation folder. Start the SonarQube server and wait until the server is operational.</w:t>
      </w:r>
    </w:p>
    <w:p w14:paraId="5A86F9D9" w14:textId="77777777" w:rsidR="0040595E" w:rsidRDefault="00000000">
      <w:pPr>
        <w:ind w:left="360"/>
      </w:pPr>
      <w:r>
        <w:rPr>
          <w:rFonts w:ascii="Consolas" w:hAnsi="Consolas"/>
          <w:sz w:val="20"/>
        </w:rPr>
        <w:t>cd /d C:\Users\DELL\sonarQube\sonarqube-25.9.0.112764\bin\windows-x86-64</w:t>
      </w:r>
    </w:p>
    <w:p w14:paraId="072BF1DF" w14:textId="77777777" w:rsidR="0040595E" w:rsidRDefault="00000000">
      <w:pPr>
        <w:ind w:left="360"/>
        <w:rPr>
          <w:rFonts w:ascii="Consolas" w:hAnsi="Consolas"/>
          <w:sz w:val="20"/>
        </w:rPr>
      </w:pPr>
      <w:proofErr w:type="spellStart"/>
      <w:r>
        <w:rPr>
          <w:rFonts w:ascii="Consolas" w:hAnsi="Consolas"/>
          <w:sz w:val="20"/>
        </w:rPr>
        <w:t>StartSonar</w:t>
      </w:r>
      <w:proofErr w:type="spellEnd"/>
    </w:p>
    <w:p w14:paraId="3BEAAB0A" w14:textId="77777777" w:rsidR="0040595E" w:rsidRDefault="00000000">
      <w:pPr>
        <w:ind w:left="360"/>
        <w:jc w:val="center"/>
        <w:rPr>
          <w:rFonts w:ascii="Consolas" w:hAnsi="Consolas"/>
          <w:sz w:val="20"/>
        </w:rPr>
      </w:pPr>
      <w:r>
        <w:rPr>
          <w:noProof/>
        </w:rPr>
        <w:drawing>
          <wp:inline distT="0" distB="0" distL="114300" distR="114300" wp14:anchorId="0DCEAC4C" wp14:editId="4CB499DE">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34B06CDC" w14:textId="77777777" w:rsidR="0040595E" w:rsidRDefault="00000000">
      <w:r>
        <w:lastRenderedPageBreak/>
        <w:t>Open the SonarQube web interface in the browser:</w:t>
      </w:r>
    </w:p>
    <w:p w14:paraId="6F4CFFAC" w14:textId="77777777" w:rsidR="0040595E" w:rsidRDefault="00000000">
      <w:pPr>
        <w:pStyle w:val="IntenseQuote"/>
      </w:pPr>
      <w:r>
        <w:t>http://localhost:9000</w:t>
      </w:r>
    </w:p>
    <w:p w14:paraId="77F95BD2" w14:textId="77777777" w:rsidR="0040595E" w:rsidRDefault="00000000">
      <w:pPr>
        <w:pStyle w:val="Heading2"/>
      </w:pPr>
      <w:r>
        <w:t>Login</w:t>
      </w:r>
    </w:p>
    <w:p w14:paraId="34448EAF" w14:textId="77777777" w:rsidR="0040595E" w:rsidRDefault="00000000">
      <w:r>
        <w:t>Open the SonarQube login page and sign in with the configured credentials.</w:t>
      </w:r>
    </w:p>
    <w:p w14:paraId="4522B21B" w14:textId="77777777" w:rsidR="0040595E" w:rsidRDefault="00000000">
      <w:pPr>
        <w:jc w:val="center"/>
      </w:pPr>
      <w:r>
        <w:rPr>
          <w:rFonts w:ascii="SimSun" w:eastAsia="SimSun" w:hAnsi="SimSun" w:cs="SimSun"/>
          <w:noProof/>
          <w:sz w:val="24"/>
          <w:szCs w:val="24"/>
        </w:rPr>
        <w:drawing>
          <wp:inline distT="0" distB="0" distL="114300" distR="114300" wp14:anchorId="477FA8F6" wp14:editId="0781B64B">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5F178A2D" w14:textId="77777777" w:rsidR="0040595E" w:rsidRDefault="00000000">
      <w:pPr>
        <w:pStyle w:val="Heading2"/>
      </w:pPr>
      <w:r>
        <w:t>Create the SonarQube Project</w:t>
      </w:r>
    </w:p>
    <w:p w14:paraId="251CCE6B" w14:textId="77777777" w:rsidR="0040595E" w:rsidRDefault="00000000">
      <w:r>
        <w:t>Create a new project using the following project details:</w:t>
      </w:r>
    </w:p>
    <w:p w14:paraId="5D27B231" w14:textId="77777777" w:rsidR="0040595E" w:rsidRDefault="00000000">
      <w:r>
        <w:t>Project Name: Java Duplicate Code Analysis</w:t>
      </w:r>
    </w:p>
    <w:p w14:paraId="56EBDB0A" w14:textId="77777777" w:rsidR="0040595E" w:rsidRDefault="00000000">
      <w:r>
        <w:t>Project Key: Java-Duplicate-Code-Analysis</w:t>
      </w:r>
    </w:p>
    <w:p w14:paraId="313EF549" w14:textId="77777777" w:rsidR="0040595E" w:rsidRDefault="00000000">
      <w:pPr>
        <w:jc w:val="center"/>
      </w:pPr>
      <w:r>
        <w:rPr>
          <w:noProof/>
        </w:rPr>
        <w:drawing>
          <wp:inline distT="0" distB="0" distL="114300" distR="114300" wp14:anchorId="163B1552" wp14:editId="73AD957F">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5754C583" w14:textId="77777777" w:rsidR="0040595E" w:rsidRDefault="00000000">
      <w:pPr>
        <w:jc w:val="center"/>
      </w:pPr>
      <w:r>
        <w:rPr>
          <w:noProof/>
        </w:rPr>
        <w:lastRenderedPageBreak/>
        <w:drawing>
          <wp:inline distT="0" distB="0" distL="114300" distR="114300" wp14:anchorId="654D1781" wp14:editId="598B9F21">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6A2A242E" w14:textId="77777777" w:rsidR="0040595E" w:rsidRDefault="00000000">
      <w:pPr>
        <w:pStyle w:val="Heading2"/>
      </w:pPr>
      <w:r>
        <w:t>Project Token</w:t>
      </w:r>
    </w:p>
    <w:p w14:paraId="6DBAE0A2" w14:textId="77777777" w:rsidR="0040595E" w:rsidRDefault="00000000">
      <w:r>
        <w:t xml:space="preserve">Generate an analysis token for the project and copy it safely. The token is required to authenticate the </w:t>
      </w:r>
      <w:proofErr w:type="spellStart"/>
      <w:r>
        <w:t>SonarScanner</w:t>
      </w:r>
      <w:proofErr w:type="spellEnd"/>
      <w:r>
        <w:t xml:space="preserve"> analysis.</w:t>
      </w:r>
    </w:p>
    <w:p w14:paraId="3548A495" w14:textId="77777777" w:rsidR="0040595E" w:rsidRDefault="00000000">
      <w:pPr>
        <w:jc w:val="center"/>
      </w:pPr>
      <w:r>
        <w:rPr>
          <w:noProof/>
        </w:rPr>
        <w:drawing>
          <wp:inline distT="0" distB="0" distL="114300" distR="114300" wp14:anchorId="5C64AB13" wp14:editId="1D03DBEF">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3EDEBA2D" w14:textId="77777777" w:rsidR="0040595E" w:rsidRDefault="00000000">
      <w:pPr>
        <w:pStyle w:val="Heading1"/>
      </w:pPr>
      <w:r>
        <w:t>Generate and Run the SonarQube Analysis</w:t>
      </w:r>
    </w:p>
    <w:p w14:paraId="01992638" w14:textId="77777777" w:rsidR="0040595E" w:rsidRDefault="00000000">
      <w:r>
        <w:rPr>
          <w:b/>
          <w:sz w:val="28"/>
        </w:rPr>
        <w:t>Step 5: Generate an Analysis Token</w:t>
      </w:r>
    </w:p>
    <w:p w14:paraId="6B5BEBF6" w14:textId="77777777" w:rsidR="0040595E" w:rsidRDefault="00000000">
      <w:r>
        <w:t>Generate an analysis token in SonarQube according to the selected CI version and operating system information.</w:t>
      </w:r>
    </w:p>
    <w:p w14:paraId="4078305C" w14:textId="77777777" w:rsidR="0040595E" w:rsidRDefault="00000000">
      <w:r>
        <w:rPr>
          <w:b/>
          <w:sz w:val="28"/>
        </w:rPr>
        <w:t xml:space="preserve">Step 6: Run </w:t>
      </w:r>
      <w:proofErr w:type="spellStart"/>
      <w:r>
        <w:rPr>
          <w:b/>
          <w:sz w:val="28"/>
        </w:rPr>
        <w:t>SonarScanner</w:t>
      </w:r>
      <w:proofErr w:type="spellEnd"/>
    </w:p>
    <w:p w14:paraId="5DE3FF54" w14:textId="77777777" w:rsidR="0040595E" w:rsidRDefault="00000000">
      <w:r>
        <w:t>Open Command Prompt in the Java project directory and execute:</w:t>
      </w:r>
    </w:p>
    <w:p w14:paraId="0EC7256A" w14:textId="77777777" w:rsidR="0040595E" w:rsidRDefault="00000000">
      <w:pPr>
        <w:ind w:left="360"/>
      </w:pPr>
      <w:r>
        <w:rPr>
          <w:rFonts w:ascii="Consolas" w:hAnsi="Consolas"/>
          <w:sz w:val="20"/>
        </w:rPr>
        <w:t>cd C:\Users\DELL\sonar-java-demo</w:t>
      </w:r>
    </w:p>
    <w:p w14:paraId="08F31C91" w14:textId="77777777" w:rsidR="0040595E" w:rsidRDefault="00000000">
      <w:pPr>
        <w:ind w:left="360"/>
      </w:pPr>
      <w:r>
        <w:rPr>
          <w:rFonts w:ascii="Consolas" w:hAnsi="Consolas"/>
          <w:sz w:val="20"/>
        </w:rPr>
        <w:t>sonar-scanner -</w:t>
      </w:r>
      <w:proofErr w:type="spellStart"/>
      <w:r>
        <w:rPr>
          <w:rFonts w:ascii="Consolas" w:hAnsi="Consolas"/>
          <w:sz w:val="20"/>
        </w:rPr>
        <w:t>Dsonar.projectKey</w:t>
      </w:r>
      <w:proofErr w:type="spellEnd"/>
      <w:r>
        <w:rPr>
          <w:rFonts w:ascii="Consolas" w:hAnsi="Consolas"/>
          <w:sz w:val="20"/>
        </w:rPr>
        <w:t>=Java-Duplicate-Code-Analysis -</w:t>
      </w:r>
      <w:proofErr w:type="spellStart"/>
      <w:r>
        <w:rPr>
          <w:rFonts w:ascii="Consolas" w:hAnsi="Consolas"/>
          <w:sz w:val="20"/>
        </w:rPr>
        <w:t>Dsonar.sources</w:t>
      </w:r>
      <w:proofErr w:type="spellEnd"/>
      <w:r>
        <w:rPr>
          <w:rFonts w:ascii="Consolas" w:hAnsi="Consolas"/>
          <w:sz w:val="20"/>
        </w:rPr>
        <w:t>=</w:t>
      </w:r>
      <w:proofErr w:type="spellStart"/>
      <w:r>
        <w:rPr>
          <w:rFonts w:ascii="Consolas" w:hAnsi="Consolas"/>
          <w:sz w:val="20"/>
        </w:rPr>
        <w:t>src</w:t>
      </w:r>
      <w:proofErr w:type="spellEnd"/>
      <w:r>
        <w:rPr>
          <w:rFonts w:ascii="Consolas" w:hAnsi="Consolas"/>
          <w:sz w:val="20"/>
        </w:rPr>
        <w:t>\main\java -Dsonar.host.url=http://localhost:9000 -</w:t>
      </w:r>
      <w:proofErr w:type="spellStart"/>
      <w:r>
        <w:rPr>
          <w:rFonts w:ascii="Consolas" w:hAnsi="Consolas"/>
          <w:sz w:val="20"/>
        </w:rPr>
        <w:t>Dsonar.token</w:t>
      </w:r>
      <w:proofErr w:type="spellEnd"/>
      <w:r>
        <w:rPr>
          <w:rFonts w:ascii="Consolas" w:hAnsi="Consolas"/>
          <w:sz w:val="20"/>
        </w:rPr>
        <w:t>=YOUR_NAME_TOKEN</w:t>
      </w:r>
    </w:p>
    <w:p w14:paraId="719B9DF8" w14:textId="77777777" w:rsidR="0040595E" w:rsidRDefault="00000000">
      <w:r>
        <w:lastRenderedPageBreak/>
        <w:t>Wait for the scanner to complete successfully. The analysis results are then uploaded to the SonarQube server.</w:t>
      </w:r>
    </w:p>
    <w:p w14:paraId="7A08353E" w14:textId="77777777" w:rsidR="0040595E" w:rsidRDefault="00000000">
      <w:pPr>
        <w:jc w:val="center"/>
      </w:pPr>
      <w:r>
        <w:rPr>
          <w:noProof/>
        </w:rPr>
        <w:drawing>
          <wp:inline distT="0" distB="0" distL="114300" distR="114300" wp14:anchorId="3819261C" wp14:editId="37D7C22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7EF78FF" w14:textId="77777777" w:rsidR="0040595E" w:rsidRDefault="00000000">
      <w:pPr>
        <w:jc w:val="center"/>
      </w:pPr>
      <w:r>
        <w:rPr>
          <w:noProof/>
        </w:rPr>
        <w:drawing>
          <wp:inline distT="0" distB="0" distL="114300" distR="114300" wp14:anchorId="6B415FE3" wp14:editId="460867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290190A6" w14:textId="77777777" w:rsidR="0040595E" w:rsidRDefault="00000000">
      <w:pPr>
        <w:pStyle w:val="Heading2"/>
      </w:pPr>
      <w:r>
        <w:t>Project Dashboard</w:t>
      </w:r>
    </w:p>
    <w:p w14:paraId="3C170B1E" w14:textId="77777777" w:rsidR="0040595E" w:rsidRDefault="00000000">
      <w:r>
        <w:t>Open the project dashboard in SonarQube to view the analysis results.</w:t>
      </w:r>
    </w:p>
    <w:p w14:paraId="5B125D6E" w14:textId="77777777" w:rsidR="0040595E" w:rsidRDefault="00000000">
      <w:pPr>
        <w:pStyle w:val="IntenseQuote"/>
      </w:pPr>
      <w:r>
        <w:t>http://localhost:9000/project/dashboard/branch/main/?id=Java-Duplicate-Code-Analysis</w:t>
      </w:r>
    </w:p>
    <w:p w14:paraId="6A973580" w14:textId="77777777" w:rsidR="0040595E" w:rsidRDefault="00000000">
      <w:r>
        <w:br w:type="page"/>
      </w:r>
      <w:r>
        <w:rPr>
          <w:noProof/>
        </w:rPr>
        <w:lastRenderedPageBreak/>
        <w:drawing>
          <wp:inline distT="0" distB="0" distL="114300" distR="114300" wp14:anchorId="4B643541" wp14:editId="5E5BD8AD">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45EC68F5" w14:textId="77777777" w:rsidR="0040595E" w:rsidRDefault="00000000">
      <w:pPr>
        <w:pStyle w:val="Heading1"/>
      </w:pPr>
      <w:r>
        <w:t>Static Code Analysis Results</w:t>
      </w:r>
    </w:p>
    <w:p w14:paraId="198369B4" w14:textId="77777777" w:rsidR="0040595E" w:rsidRDefault="00000000">
      <w:pPr>
        <w:pStyle w:val="Heading2"/>
      </w:pPr>
      <w:r>
        <w:t>Analysis</w:t>
      </w:r>
    </w:p>
    <w:p w14:paraId="617AEB0A" w14:textId="77777777" w:rsidR="0040595E" w:rsidRDefault="00000000">
      <w:r>
        <w:t>SonarQube analyzes the Java source code and reports issues related to code quality, duplicate code, maintainability, and other static-analysis metrics.</w:t>
      </w:r>
    </w:p>
    <w:p w14:paraId="4397D7DE" w14:textId="77777777" w:rsidR="0040595E" w:rsidRDefault="00000000">
      <w:pPr>
        <w:pStyle w:val="Heading2"/>
      </w:pPr>
      <w:r>
        <w:t>Duplicate Code</w:t>
      </w:r>
    </w:p>
    <w:p w14:paraId="33413571" w14:textId="77777777" w:rsidR="0040595E" w:rsidRDefault="00000000">
      <w:r>
        <w:t>The initial Java program contains repeated code. SonarQube can identify the duplicated sections during the analysis.</w:t>
      </w:r>
    </w:p>
    <w:p w14:paraId="67AC0910" w14:textId="77777777" w:rsidR="0040595E" w:rsidRDefault="00000000">
      <w:pPr>
        <w:pStyle w:val="Heading2"/>
      </w:pPr>
      <w:r>
        <w:t>Maintainability Issues</w:t>
      </w:r>
    </w:p>
    <w:p w14:paraId="4DE4A2EC" w14:textId="77777777" w:rsidR="0040595E" w:rsidRDefault="00000000">
      <w:r>
        <w:t>The SonarQube dashboard can be used to inspect maintainability-related issues reported for the project.</w:t>
      </w:r>
    </w:p>
    <w:p w14:paraId="574B1817" w14:textId="77777777" w:rsidR="0040595E" w:rsidRDefault="00000000">
      <w:pPr>
        <w:pStyle w:val="Heading2"/>
      </w:pPr>
      <w:r>
        <w:t>Before and After Improvement</w:t>
      </w:r>
    </w:p>
    <w:p w14:paraId="76E81AD2" w14:textId="77777777" w:rsidR="0040595E" w:rsidRDefault="00000000">
      <w:r>
        <w:t xml:space="preserve">Run the analysis on the original program, improve the duplicated or maintainability-related code, and run </w:t>
      </w:r>
      <w:proofErr w:type="spellStart"/>
      <w:r>
        <w:t>SonarScanner</w:t>
      </w:r>
      <w:proofErr w:type="spellEnd"/>
      <w:r>
        <w:t xml:space="preserve"> again. Compare the analysis events in SonarQube to verify the change in reported issues.</w:t>
      </w:r>
    </w:p>
    <w:p w14:paraId="4159DCC8" w14:textId="77777777" w:rsidR="0040595E" w:rsidRDefault="00000000">
      <w:pPr>
        <w:pStyle w:val="Heading2"/>
      </w:pPr>
      <w:r>
        <w:t>Analysis Event</w:t>
      </w:r>
    </w:p>
    <w:p w14:paraId="2F77AD1D" w14:textId="77777777" w:rsidR="0040595E" w:rsidRDefault="00000000">
      <w:r>
        <w:t>The project dashboard displays the analysis event and the resulting quality information after the scan is completed.</w:t>
      </w:r>
    </w:p>
    <w:p w14:paraId="1D38FDD1" w14:textId="77777777" w:rsidR="0040595E" w:rsidRDefault="00000000">
      <w:r>
        <w:br w:type="page"/>
      </w:r>
    </w:p>
    <w:p w14:paraId="2E6DEAF5" w14:textId="77777777" w:rsidR="0040595E" w:rsidRDefault="00000000">
      <w:pPr>
        <w:pStyle w:val="Heading1"/>
      </w:pPr>
      <w:r>
        <w:lastRenderedPageBreak/>
        <w:t>Basic SonarQube Workflow</w:t>
      </w:r>
    </w:p>
    <w:p w14:paraId="49DB7D0A" w14:textId="77777777" w:rsidR="0040595E" w:rsidRDefault="00000000">
      <w:pPr>
        <w:jc w:val="center"/>
      </w:pPr>
      <w:r>
        <w:rPr>
          <w:b/>
        </w:rPr>
        <w:t>Create Java Project</w:t>
      </w:r>
    </w:p>
    <w:p w14:paraId="0458BFC7" w14:textId="77777777" w:rsidR="0040595E" w:rsidRDefault="00000000">
      <w:pPr>
        <w:jc w:val="center"/>
      </w:pPr>
      <w:r>
        <w:t>↓</w:t>
      </w:r>
    </w:p>
    <w:p w14:paraId="5BC1F249" w14:textId="77777777" w:rsidR="0040595E" w:rsidRDefault="00000000">
      <w:pPr>
        <w:jc w:val="center"/>
      </w:pPr>
      <w:r>
        <w:t>Create DuplicateCode.java</w:t>
      </w:r>
    </w:p>
    <w:p w14:paraId="3A78AED1" w14:textId="77777777" w:rsidR="0040595E" w:rsidRDefault="00000000">
      <w:pPr>
        <w:jc w:val="center"/>
      </w:pPr>
      <w:r>
        <w:t>↓</w:t>
      </w:r>
    </w:p>
    <w:p w14:paraId="42D748AA" w14:textId="77777777" w:rsidR="0040595E" w:rsidRDefault="00000000">
      <w:pPr>
        <w:jc w:val="center"/>
      </w:pPr>
      <w:r>
        <w:t>Compile Java Program</w:t>
      </w:r>
    </w:p>
    <w:p w14:paraId="580B7933" w14:textId="77777777" w:rsidR="0040595E" w:rsidRDefault="00000000">
      <w:pPr>
        <w:jc w:val="center"/>
      </w:pPr>
      <w:r>
        <w:t>↓</w:t>
      </w:r>
    </w:p>
    <w:p w14:paraId="4B357264" w14:textId="77777777" w:rsidR="0040595E" w:rsidRDefault="00000000">
      <w:pPr>
        <w:jc w:val="center"/>
      </w:pPr>
      <w:r>
        <w:t>Start SonarQube Server</w:t>
      </w:r>
    </w:p>
    <w:p w14:paraId="5C725080" w14:textId="77777777" w:rsidR="0040595E" w:rsidRDefault="00000000">
      <w:pPr>
        <w:jc w:val="center"/>
      </w:pPr>
      <w:r>
        <w:t>↓</w:t>
      </w:r>
    </w:p>
    <w:p w14:paraId="2887271A" w14:textId="77777777" w:rsidR="0040595E" w:rsidRDefault="00000000">
      <w:pPr>
        <w:jc w:val="center"/>
      </w:pPr>
      <w:r>
        <w:rPr>
          <w:b/>
        </w:rPr>
        <w:t>Create SonarQube Project</w:t>
      </w:r>
    </w:p>
    <w:p w14:paraId="63F3D9CC" w14:textId="77777777" w:rsidR="0040595E" w:rsidRDefault="00000000">
      <w:pPr>
        <w:jc w:val="center"/>
      </w:pPr>
      <w:r>
        <w:t>↓</w:t>
      </w:r>
    </w:p>
    <w:p w14:paraId="1CF760A5" w14:textId="77777777" w:rsidR="0040595E" w:rsidRDefault="00000000">
      <w:pPr>
        <w:jc w:val="center"/>
      </w:pPr>
      <w:r>
        <w:t>Generate Analysis Token</w:t>
      </w:r>
    </w:p>
    <w:p w14:paraId="5943653E" w14:textId="77777777" w:rsidR="0040595E" w:rsidRDefault="00000000">
      <w:pPr>
        <w:jc w:val="center"/>
      </w:pPr>
      <w:r>
        <w:t>↓</w:t>
      </w:r>
    </w:p>
    <w:p w14:paraId="098FEA6C" w14:textId="77777777" w:rsidR="0040595E" w:rsidRDefault="00000000">
      <w:pPr>
        <w:jc w:val="center"/>
      </w:pPr>
      <w:r>
        <w:t xml:space="preserve">Run </w:t>
      </w:r>
      <w:proofErr w:type="spellStart"/>
      <w:r>
        <w:t>SonarScanner</w:t>
      </w:r>
      <w:proofErr w:type="spellEnd"/>
    </w:p>
    <w:p w14:paraId="7120DE1D" w14:textId="77777777" w:rsidR="0040595E" w:rsidRDefault="00000000">
      <w:pPr>
        <w:jc w:val="center"/>
      </w:pPr>
      <w:r>
        <w:t>↓</w:t>
      </w:r>
    </w:p>
    <w:p w14:paraId="14F5F72C" w14:textId="77777777" w:rsidR="0040595E" w:rsidRDefault="00000000">
      <w:pPr>
        <w:jc w:val="center"/>
      </w:pPr>
      <w:r>
        <w:rPr>
          <w:b/>
        </w:rPr>
        <w:t>View Analysis Results</w:t>
      </w:r>
    </w:p>
    <w:p w14:paraId="3B18178B" w14:textId="77777777" w:rsidR="0040595E" w:rsidRDefault="00000000">
      <w:pPr>
        <w:jc w:val="center"/>
      </w:pPr>
      <w:r>
        <w:t>↓</w:t>
      </w:r>
    </w:p>
    <w:p w14:paraId="264C110E" w14:textId="77777777" w:rsidR="0040595E" w:rsidRDefault="00000000">
      <w:pPr>
        <w:jc w:val="center"/>
      </w:pPr>
      <w:r>
        <w:t>Improve the Code</w:t>
      </w:r>
    </w:p>
    <w:p w14:paraId="4F370C98" w14:textId="77777777" w:rsidR="0040595E" w:rsidRDefault="00000000">
      <w:pPr>
        <w:jc w:val="center"/>
      </w:pPr>
      <w:r>
        <w:t>↓</w:t>
      </w:r>
    </w:p>
    <w:p w14:paraId="0DEAFA24" w14:textId="77777777" w:rsidR="0040595E" w:rsidRDefault="00000000">
      <w:pPr>
        <w:jc w:val="center"/>
      </w:pPr>
      <w:r>
        <w:t xml:space="preserve">Run </w:t>
      </w:r>
      <w:proofErr w:type="spellStart"/>
      <w:r>
        <w:t>SonarScanner</w:t>
      </w:r>
      <w:proofErr w:type="spellEnd"/>
      <w:r>
        <w:t xml:space="preserve"> Again</w:t>
      </w:r>
    </w:p>
    <w:p w14:paraId="0A8ADF2B" w14:textId="77777777" w:rsidR="0040595E" w:rsidRDefault="00000000">
      <w:pPr>
        <w:jc w:val="center"/>
      </w:pPr>
      <w:r>
        <w:t>↓</w:t>
      </w:r>
    </w:p>
    <w:p w14:paraId="0CA02EEB" w14:textId="77777777" w:rsidR="0040595E" w:rsidRDefault="00000000">
      <w:pPr>
        <w:jc w:val="center"/>
      </w:pPr>
      <w:r>
        <w:rPr>
          <w:b/>
        </w:rPr>
        <w:t>Compare the Analysis Events</w:t>
      </w:r>
    </w:p>
    <w:p w14:paraId="7834ACFB" w14:textId="77777777" w:rsidR="0040595E" w:rsidRDefault="00000000">
      <w:pPr>
        <w:pStyle w:val="Heading2"/>
      </w:pPr>
      <w:r>
        <w:t>Result</w:t>
      </w:r>
    </w:p>
    <w:p w14:paraId="17DD218E" w14:textId="77777777" w:rsidR="0040595E"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40595E">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D539A" w14:textId="77777777" w:rsidR="00176889" w:rsidRDefault="00176889">
      <w:pPr>
        <w:spacing w:line="240" w:lineRule="auto"/>
      </w:pPr>
      <w:r>
        <w:separator/>
      </w:r>
    </w:p>
  </w:endnote>
  <w:endnote w:type="continuationSeparator" w:id="0">
    <w:p w14:paraId="433CAE27" w14:textId="77777777" w:rsidR="00176889" w:rsidRDefault="001768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01A8B" w14:textId="77777777" w:rsidR="00176889" w:rsidRDefault="00176889">
      <w:pPr>
        <w:spacing w:after="0"/>
      </w:pPr>
      <w:r>
        <w:separator/>
      </w:r>
    </w:p>
  </w:footnote>
  <w:footnote w:type="continuationSeparator" w:id="0">
    <w:p w14:paraId="3E208CBA" w14:textId="77777777" w:rsidR="00176889" w:rsidRDefault="001768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301763153">
    <w:abstractNumId w:val="5"/>
  </w:num>
  <w:num w:numId="2" w16cid:durableId="428158824">
    <w:abstractNumId w:val="3"/>
  </w:num>
  <w:num w:numId="3" w16cid:durableId="1612586012">
    <w:abstractNumId w:val="2"/>
  </w:num>
  <w:num w:numId="4" w16cid:durableId="502209462">
    <w:abstractNumId w:val="4"/>
  </w:num>
  <w:num w:numId="5" w16cid:durableId="657728697">
    <w:abstractNumId w:val="1"/>
  </w:num>
  <w:num w:numId="6" w16cid:durableId="1335109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91"/>
    <w:rsid w:val="00034616"/>
    <w:rsid w:val="0006063C"/>
    <w:rsid w:val="0015074B"/>
    <w:rsid w:val="00176889"/>
    <w:rsid w:val="0029639D"/>
    <w:rsid w:val="00326F90"/>
    <w:rsid w:val="0040595E"/>
    <w:rsid w:val="00AA1D8D"/>
    <w:rsid w:val="00B305CE"/>
    <w:rsid w:val="00B47730"/>
    <w:rsid w:val="00CB0664"/>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A6B3A2"/>
  <w14:defaultImageDpi w14:val="300"/>
  <w15:docId w15:val="{0C33C772-92BC-4322-BE2A-907F85E0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dasari sujay</cp:lastModifiedBy>
  <cp:revision>2</cp:revision>
  <dcterms:created xsi:type="dcterms:W3CDTF">2013-12-23T23:15:00Z</dcterms:created>
  <dcterms:modified xsi:type="dcterms:W3CDTF">2026-10-05T03:35:00Z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