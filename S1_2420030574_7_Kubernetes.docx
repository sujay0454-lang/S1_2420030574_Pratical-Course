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6220" w14:textId="77777777" w:rsidR="003536E9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230D3247" w14:textId="77777777" w:rsidR="003536E9" w:rsidRDefault="003536E9">
      <w:pPr>
        <w:keepLines/>
        <w:rPr>
          <w:rFonts w:ascii="Times New Roman" w:hAnsi="Times New Roman" w:cs="Times New Roman"/>
        </w:rPr>
      </w:pPr>
    </w:p>
    <w:p w14:paraId="4C4EA0AA" w14:textId="1C6EE867" w:rsidR="003536E9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8521B5">
        <w:rPr>
          <w:rFonts w:ascii="Times New Roman" w:hAnsi="Times New Roman" w:cs="Times New Roman"/>
        </w:rPr>
        <w:t>D.SUJAY</w:t>
      </w:r>
    </w:p>
    <w:p w14:paraId="7F766F8C" w14:textId="64DBB617" w:rsidR="003536E9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8521B5">
        <w:rPr>
          <w:rFonts w:ascii="Times New Roman" w:hAnsi="Times New Roman" w:cs="Times New Roman"/>
        </w:rPr>
        <w:t>574</w:t>
      </w:r>
    </w:p>
    <w:p w14:paraId="7DA24D3C" w14:textId="77777777" w:rsidR="003536E9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5679EEE8" w14:textId="77777777" w:rsidR="003536E9" w:rsidRDefault="003536E9">
      <w:pPr>
        <w:keepLines/>
        <w:rPr>
          <w:rFonts w:ascii="Times New Roman" w:hAnsi="Times New Roman" w:cs="Times New Roman"/>
        </w:rPr>
      </w:pPr>
    </w:p>
    <w:p w14:paraId="1ECF1AB7" w14:textId="77777777" w:rsidR="003536E9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0A40AF8E" w14:textId="77777777" w:rsidR="003536E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6E9BA297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63B96A0C" w14:textId="77777777" w:rsidR="003536E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5B263D7A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65115978" w14:textId="77777777" w:rsidR="003536E9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65A23CDD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1C05D62F" w14:textId="77777777" w:rsidR="003536E9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14:paraId="26F69222" w14:textId="77777777" w:rsidR="003536E9" w:rsidRDefault="003536E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5C50D9A6" w14:textId="77777777" w:rsidR="003536E9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92A0CB5" wp14:editId="7D363A64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A9118" w14:textId="77777777" w:rsidR="003536E9" w:rsidRDefault="003536E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45D0CC1" w14:textId="77777777" w:rsidR="003536E9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46B08D7" wp14:editId="393ED2FC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F0316" w14:textId="77777777" w:rsidR="003536E9" w:rsidRDefault="003536E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5AE61498" w14:textId="77777777" w:rsidR="003536E9" w:rsidRDefault="003536E9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7B0EE80" w14:textId="77777777" w:rsidR="003536E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69BA71D3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30AD96E0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A30CDD6" wp14:editId="7D555EBC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1E672" w14:textId="77777777" w:rsidR="003536E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14:paraId="28725970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45DDF61A" w14:textId="77777777" w:rsidR="003536E9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6F372A2B" w14:textId="77777777" w:rsidR="003536E9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4F2043E3" wp14:editId="23D94364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9B4F3" w14:textId="77777777" w:rsidR="003536E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367F9589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579878A4" w14:textId="77777777" w:rsidR="003536E9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0F591D8C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current status.</w:t>
      </w:r>
    </w:p>
    <w:p w14:paraId="68CF41E6" w14:textId="77777777" w:rsidR="003536E9" w:rsidRDefault="003536E9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721FFDAD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0FB2AB1" wp14:editId="1EA1C090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3CFFB" w14:textId="77777777" w:rsidR="003536E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3A5EAD05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YAML file named </w:t>
      </w:r>
      <w:proofErr w:type="spellStart"/>
      <w:proofErr w:type="gramStart"/>
      <w:r>
        <w:rPr>
          <w:rFonts w:ascii="Times New Roman" w:hAnsi="Times New Roman" w:cs="Times New Roman"/>
        </w:rPr>
        <w:t>pod.yaml</w:t>
      </w:r>
      <w:proofErr w:type="spellEnd"/>
      <w:proofErr w:type="gram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5D2074AD" w14:textId="77777777" w:rsidR="003536E9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21"/>
        </w:rPr>
        <w:t>pod.yaml</w:t>
      </w:r>
      <w:proofErr w:type="spellEnd"/>
      <w:proofErr w:type="gramEnd"/>
    </w:p>
    <w:p w14:paraId="41290536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5DB9C5D4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E651C3E" wp14:editId="47F95EC0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72E5B" w14:textId="77777777" w:rsidR="003536E9" w:rsidRDefault="003536E9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51EA38D1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4B4B8A0" wp14:editId="641BB9E6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8903" w14:textId="77777777" w:rsidR="003536E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0D9EFED3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27A2AA1D" w14:textId="77777777" w:rsidR="003536E9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2664DCA0" w14:textId="77777777" w:rsidR="003536E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0670A18C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29F22CE9" w14:textId="77777777" w:rsidR="003536E9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nginx</w:t>
      </w:r>
    </w:p>
    <w:p w14:paraId="4AB1B133" w14:textId="77777777" w:rsidR="003536E9" w:rsidRDefault="003536E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1DE7C11B" w14:textId="77777777" w:rsidR="003536E9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6B79C5A" wp14:editId="1CF5DC79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D889" w14:textId="77777777" w:rsidR="003536E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7F6AF4A7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4538B8A8" w14:textId="77777777" w:rsidR="003536E9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pod/nginx 8080:80</w:t>
      </w:r>
    </w:p>
    <w:p w14:paraId="2C10E6F7" w14:textId="77777777" w:rsidR="003536E9" w:rsidRDefault="003536E9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1F7954B8" w14:textId="77777777" w:rsidR="003536E9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F17D524" wp14:editId="70588EFB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3D929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6A9EA3DA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0722946" wp14:editId="06A62019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0D79B" w14:textId="77777777" w:rsidR="003536E9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325C475A" w14:textId="77777777" w:rsidR="003536E9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3536E9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91BFC" w14:textId="77777777" w:rsidR="00EC005D" w:rsidRDefault="00EC005D">
      <w:pPr>
        <w:spacing w:line="240" w:lineRule="auto"/>
      </w:pPr>
      <w:r>
        <w:separator/>
      </w:r>
    </w:p>
  </w:endnote>
  <w:endnote w:type="continuationSeparator" w:id="0">
    <w:p w14:paraId="6779DB5C" w14:textId="77777777" w:rsidR="00EC005D" w:rsidRDefault="00EC0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56698" w14:textId="77777777" w:rsidR="00EC005D" w:rsidRDefault="00EC005D">
      <w:pPr>
        <w:spacing w:after="0"/>
      </w:pPr>
      <w:r>
        <w:separator/>
      </w:r>
    </w:p>
  </w:footnote>
  <w:footnote w:type="continuationSeparator" w:id="0">
    <w:p w14:paraId="4CA77861" w14:textId="77777777" w:rsidR="00EC005D" w:rsidRDefault="00EC00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85942824">
    <w:abstractNumId w:val="5"/>
  </w:num>
  <w:num w:numId="2" w16cid:durableId="1251162412">
    <w:abstractNumId w:val="3"/>
  </w:num>
  <w:num w:numId="3" w16cid:durableId="1307472286">
    <w:abstractNumId w:val="2"/>
  </w:num>
  <w:num w:numId="4" w16cid:durableId="51739461">
    <w:abstractNumId w:val="4"/>
  </w:num>
  <w:num w:numId="5" w16cid:durableId="1338267511">
    <w:abstractNumId w:val="1"/>
  </w:num>
  <w:num w:numId="6" w16cid:durableId="186531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6E9"/>
    <w:rsid w:val="00434CD2"/>
    <w:rsid w:val="008521B5"/>
    <w:rsid w:val="00AA1D8D"/>
    <w:rsid w:val="00B47730"/>
    <w:rsid w:val="00CB0664"/>
    <w:rsid w:val="00EC005D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E872A7"/>
  <w14:defaultImageDpi w14:val="300"/>
  <w15:docId w15:val="{9176EA5D-3F4F-4BC9-BE88-AC71AAA2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dasari sujay</cp:lastModifiedBy>
  <cp:revision>2</cp:revision>
  <dcterms:created xsi:type="dcterms:W3CDTF">2013-12-23T23:15:00Z</dcterms:created>
  <dcterms:modified xsi:type="dcterms:W3CDTF">2026-09-28T03:30:00Z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