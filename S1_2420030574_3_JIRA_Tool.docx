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F1C5" w14:textId="77777777" w:rsidR="004439B0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7BEAF698" w14:textId="77777777" w:rsidR="004439B0" w:rsidRDefault="004439B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00311DE" w14:textId="77777777" w:rsidR="004439B0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10D133D0" w14:textId="0828C8F8" w:rsidR="004439B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Name:</w:t>
      </w:r>
      <w:r w:rsidR="005637B9">
        <w:rPr>
          <w:rFonts w:ascii="Times New Roman" w:hAnsi="Times New Roman" w:cs="Times New Roman"/>
          <w:b/>
          <w:szCs w:val="24"/>
        </w:rPr>
        <w:t xml:space="preserve"> </w:t>
      </w:r>
      <w:proofErr w:type="gramStart"/>
      <w:r w:rsidR="005637B9">
        <w:rPr>
          <w:rFonts w:ascii="Times New Roman" w:hAnsi="Times New Roman" w:cs="Times New Roman"/>
          <w:b/>
          <w:szCs w:val="24"/>
        </w:rPr>
        <w:t>D.SUJAY</w:t>
      </w:r>
      <w:proofErr w:type="gramEnd"/>
    </w:p>
    <w:p w14:paraId="44BD74F3" w14:textId="46732429" w:rsidR="004439B0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5637B9">
        <w:rPr>
          <w:rFonts w:ascii="Times New Roman" w:hAnsi="Times New Roman" w:cs="Times New Roman"/>
          <w:b/>
          <w:szCs w:val="24"/>
        </w:rPr>
        <w:t>574</w:t>
      </w:r>
    </w:p>
    <w:p w14:paraId="333C7365" w14:textId="77777777" w:rsidR="004439B0" w:rsidRDefault="004439B0">
      <w:pPr>
        <w:spacing w:after="120"/>
        <w:rPr>
          <w:rFonts w:ascii="Times New Roman" w:hAnsi="Times New Roman" w:cs="Times New Roman"/>
          <w:b/>
          <w:szCs w:val="24"/>
        </w:rPr>
      </w:pPr>
    </w:p>
    <w:p w14:paraId="3123B512" w14:textId="77777777" w:rsidR="004439B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41E6430A" w14:textId="77777777" w:rsidR="004439B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39A6A5C2" w14:textId="77777777" w:rsidR="004439B0" w:rsidRDefault="00000000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4931D61F" w14:textId="77777777" w:rsidR="004439B0" w:rsidRDefault="00000000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157714A2" wp14:editId="145F576F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4A84" w14:textId="77777777" w:rsidR="004439B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 xml:space="preserve">Create a Jira project, name </w:t>
      </w:r>
      <w:proofErr w:type="gramStart"/>
      <w:r>
        <w:rPr>
          <w:rFonts w:ascii="Times New Roman" w:hAnsi="Times New Roman" w:cs="Times New Roman"/>
          <w:szCs w:val="24"/>
        </w:rPr>
        <w:t>it</w:t>
      </w:r>
      <w:proofErr w:type="gramEnd"/>
      <w:r>
        <w:rPr>
          <w:rFonts w:ascii="Times New Roman" w:hAnsi="Times New Roman" w:cs="Times New Roman"/>
          <w:szCs w:val="24"/>
        </w:rPr>
        <w:t xml:space="preserve"> Online Food Ordering System, and select a Scrum project template.</w:t>
      </w:r>
    </w:p>
    <w:p w14:paraId="786768F7" w14:textId="77777777" w:rsidR="004439B0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28A9F9DE" wp14:editId="1BE38A80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2C2B8" w14:textId="77777777" w:rsidR="004439B0" w:rsidRDefault="004439B0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6064D167" w14:textId="77777777" w:rsidR="004439B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16C23DFA" w14:textId="77777777" w:rsidR="004439B0" w:rsidRDefault="004439B0">
      <w:pPr>
        <w:rPr>
          <w:rFonts w:ascii="Times New Roman" w:hAnsi="Times New Roman" w:cs="Times New Roman"/>
          <w:szCs w:val="24"/>
        </w:rPr>
      </w:pPr>
    </w:p>
    <w:p w14:paraId="34D06654" w14:textId="77777777" w:rsidR="004439B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39F27B6F" w14:textId="77777777" w:rsidR="004439B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26761FC7" w14:textId="77777777" w:rsidR="004439B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For example, add team members such as </w:t>
      </w:r>
      <w:proofErr w:type="spellStart"/>
      <w:r>
        <w:rPr>
          <w:rFonts w:ascii="Times New Roman" w:hAnsi="Times New Roman" w:cs="Times New Roman"/>
          <w:szCs w:val="24"/>
        </w:rPr>
        <w:t>abc</w:t>
      </w:r>
      <w:proofErr w:type="spellEnd"/>
      <w:r>
        <w:rPr>
          <w:rFonts w:ascii="Times New Roman" w:hAnsi="Times New Roman" w:cs="Times New Roman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Cs w:val="24"/>
        </w:rPr>
        <w:t>xyz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1CADCF97" w14:textId="77777777" w:rsidR="004439B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53019378" w14:textId="77777777" w:rsidR="004439B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7E834499" w14:textId="77777777" w:rsidR="004439B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0CEB91E7" w14:textId="77777777" w:rsidR="004439B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4449092F" w14:textId="77777777" w:rsidR="004439B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40F227BE" w14:textId="77777777" w:rsidR="004439B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24EB6B6F" w14:textId="77777777" w:rsidR="004439B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768538C5" w14:textId="77777777" w:rsidR="004439B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6FDFC74A" w14:textId="77777777" w:rsidR="004439B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76ED471C" w14:textId="77777777" w:rsidR="004439B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07CDE64D" w14:textId="77777777" w:rsidR="004439B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0108C575" w14:textId="77777777" w:rsidR="004439B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488BD6CC" w14:textId="77777777" w:rsidR="004439B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37BC19EA" w14:textId="77777777" w:rsidR="004439B0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0345039B" wp14:editId="09A80024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B0817" w14:textId="77777777" w:rsidR="004439B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61B22B47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0B33233B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43DB3925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4C2C0872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504CEC9B" w14:textId="77777777" w:rsidR="004439B0" w:rsidRDefault="004439B0">
      <w:pPr>
        <w:spacing w:after="40"/>
        <w:rPr>
          <w:rFonts w:ascii="Times New Roman" w:hAnsi="Times New Roman" w:cs="Times New Roman"/>
          <w:szCs w:val="24"/>
        </w:rPr>
      </w:pPr>
    </w:p>
    <w:p w14:paraId="321DE56E" w14:textId="77777777" w:rsidR="004439B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User Story 2</w:t>
      </w:r>
    </w:p>
    <w:p w14:paraId="3FF76EC0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126081A9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1B5AF5EE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0B997485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1917C99E" w14:textId="77777777" w:rsidR="004439B0" w:rsidRDefault="004439B0">
      <w:pPr>
        <w:spacing w:after="40"/>
        <w:rPr>
          <w:rFonts w:ascii="Times New Roman" w:hAnsi="Times New Roman" w:cs="Times New Roman"/>
          <w:szCs w:val="24"/>
        </w:rPr>
      </w:pPr>
    </w:p>
    <w:p w14:paraId="409E67D3" w14:textId="77777777" w:rsidR="004439B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1801D0B0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18AFAAE9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263C5E40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74F87A2A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7B7390F2" w14:textId="77777777" w:rsidR="004439B0" w:rsidRDefault="004439B0">
      <w:pPr>
        <w:spacing w:after="40"/>
        <w:rPr>
          <w:rFonts w:ascii="Times New Roman" w:hAnsi="Times New Roman" w:cs="Times New Roman"/>
          <w:szCs w:val="24"/>
        </w:rPr>
      </w:pPr>
    </w:p>
    <w:p w14:paraId="1B8C7F24" w14:textId="77777777" w:rsidR="004439B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77F638DA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BF00CEA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032C4175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53D7CDD0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18FF9A21" w14:textId="77777777" w:rsidR="004439B0" w:rsidRDefault="004439B0">
      <w:pPr>
        <w:spacing w:after="40"/>
        <w:rPr>
          <w:rFonts w:ascii="Times New Roman" w:hAnsi="Times New Roman" w:cs="Times New Roman"/>
          <w:szCs w:val="24"/>
        </w:rPr>
      </w:pPr>
    </w:p>
    <w:p w14:paraId="20C8AE3F" w14:textId="77777777" w:rsidR="004439B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4DD15A96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738D1311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06216692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4A689806" w14:textId="77777777" w:rsidR="004439B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299D05BB" w14:textId="77777777" w:rsidR="004439B0" w:rsidRDefault="004439B0">
      <w:pPr>
        <w:spacing w:after="40"/>
        <w:rPr>
          <w:rFonts w:ascii="Times New Roman" w:hAnsi="Times New Roman" w:cs="Times New Roman"/>
          <w:szCs w:val="24"/>
        </w:rPr>
      </w:pPr>
    </w:p>
    <w:p w14:paraId="07F1B1D3" w14:textId="77777777" w:rsidR="004439B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5E3FABCA" w14:textId="77777777" w:rsidR="004439B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4BAE50CE" w14:textId="77777777" w:rsidR="004439B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795EC24E" w14:textId="77777777" w:rsidR="004439B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43511183" w14:textId="77777777" w:rsidR="004439B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0D1A2CB7" wp14:editId="40322577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AD14" w14:textId="77777777" w:rsidR="004439B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439B0" w14:paraId="4FBF3B61" w14:textId="77777777">
        <w:tc>
          <w:tcPr>
            <w:tcW w:w="3312" w:type="dxa"/>
          </w:tcPr>
          <w:p w14:paraId="2C118D9E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3872A677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2168E253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4439B0" w14:paraId="030B08F2" w14:textId="77777777">
        <w:tc>
          <w:tcPr>
            <w:tcW w:w="3312" w:type="dxa"/>
          </w:tcPr>
          <w:p w14:paraId="7655DF09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575A6490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41D0D1BD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4439B0" w14:paraId="4E3F2BF2" w14:textId="77777777">
        <w:tc>
          <w:tcPr>
            <w:tcW w:w="3312" w:type="dxa"/>
          </w:tcPr>
          <w:p w14:paraId="5962D1C0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3F15A88A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3CEF954B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4439B0" w14:paraId="5D79A908" w14:textId="77777777">
        <w:tc>
          <w:tcPr>
            <w:tcW w:w="3312" w:type="dxa"/>
          </w:tcPr>
          <w:p w14:paraId="6885CA9D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6FBAD1DB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6D11C32E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4439B0" w14:paraId="4A8A2DF4" w14:textId="77777777">
        <w:tc>
          <w:tcPr>
            <w:tcW w:w="3312" w:type="dxa"/>
          </w:tcPr>
          <w:p w14:paraId="1F567259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526D7D06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4D622DF7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4439B0" w14:paraId="681EDA88" w14:textId="77777777">
        <w:tc>
          <w:tcPr>
            <w:tcW w:w="3312" w:type="dxa"/>
          </w:tcPr>
          <w:p w14:paraId="3211BF96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6DEF9E14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1C905523" w14:textId="77777777" w:rsidR="004439B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02B283CE" w14:textId="77777777" w:rsidR="004439B0" w:rsidRDefault="004439B0">
      <w:pPr>
        <w:rPr>
          <w:rFonts w:ascii="Times New Roman" w:hAnsi="Times New Roman" w:cs="Times New Roman"/>
          <w:szCs w:val="24"/>
        </w:rPr>
      </w:pPr>
    </w:p>
    <w:sectPr w:rsidR="004439B0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A7DA3" w14:textId="77777777" w:rsidR="00FB7A95" w:rsidRDefault="00FB7A95">
      <w:pPr>
        <w:spacing w:line="240" w:lineRule="auto"/>
      </w:pPr>
      <w:r>
        <w:separator/>
      </w:r>
    </w:p>
  </w:endnote>
  <w:endnote w:type="continuationSeparator" w:id="0">
    <w:p w14:paraId="2ACFEA47" w14:textId="77777777" w:rsidR="00FB7A95" w:rsidRDefault="00FB7A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9D7BF" w14:textId="77777777" w:rsidR="00FB7A95" w:rsidRDefault="00FB7A95">
      <w:pPr>
        <w:spacing w:after="0"/>
      </w:pPr>
      <w:r>
        <w:separator/>
      </w:r>
    </w:p>
  </w:footnote>
  <w:footnote w:type="continuationSeparator" w:id="0">
    <w:p w14:paraId="265CE756" w14:textId="77777777" w:rsidR="00FB7A95" w:rsidRDefault="00FB7A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48779504">
    <w:abstractNumId w:val="5"/>
  </w:num>
  <w:num w:numId="2" w16cid:durableId="1943952286">
    <w:abstractNumId w:val="3"/>
  </w:num>
  <w:num w:numId="3" w16cid:durableId="1706102219">
    <w:abstractNumId w:val="2"/>
  </w:num>
  <w:num w:numId="4" w16cid:durableId="12146457">
    <w:abstractNumId w:val="4"/>
  </w:num>
  <w:num w:numId="5" w16cid:durableId="1665156893">
    <w:abstractNumId w:val="1"/>
  </w:num>
  <w:num w:numId="6" w16cid:durableId="1998728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CD2"/>
    <w:rsid w:val="004439B0"/>
    <w:rsid w:val="005637B9"/>
    <w:rsid w:val="00AA1D8D"/>
    <w:rsid w:val="00B47730"/>
    <w:rsid w:val="00CB0664"/>
    <w:rsid w:val="00FB7A95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7125C"/>
  <w14:defaultImageDpi w14:val="300"/>
  <w15:docId w15:val="{9176EA5D-3F4F-4BC9-BE88-AC71AAA2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dasari sujay</cp:lastModifiedBy>
  <cp:revision>2</cp:revision>
  <dcterms:created xsi:type="dcterms:W3CDTF">2013-12-23T23:15:00Z</dcterms:created>
  <dcterms:modified xsi:type="dcterms:W3CDTF">2026-09-28T03:28:00Z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