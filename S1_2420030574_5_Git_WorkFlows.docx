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2F2FF" w14:textId="77777777" w:rsidR="00962997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73911213" w14:textId="77777777" w:rsidR="00962997" w:rsidRDefault="00962997">
      <w:pPr>
        <w:pStyle w:val="Heading1"/>
      </w:pPr>
    </w:p>
    <w:p w14:paraId="1F6F6342" w14:textId="54E3DB8F" w:rsidR="00962997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Name: </w:t>
      </w:r>
      <w:r w:rsidR="00577F1C">
        <w:rPr>
          <w:rFonts w:ascii="Times New Roman" w:hAnsi="Times New Roman" w:cs="Times New Roman"/>
          <w:b/>
          <w:szCs w:val="24"/>
        </w:rPr>
        <w:t>D.SUJAY</w:t>
      </w:r>
    </w:p>
    <w:p w14:paraId="1315B66F" w14:textId="14BBCD77" w:rsidR="00577F1C" w:rsidRDefault="00000000">
      <w:pPr>
        <w:spacing w:after="120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Roll no: 2420030</w:t>
      </w:r>
      <w:r w:rsidR="00577F1C">
        <w:rPr>
          <w:rFonts w:ascii="Times New Roman" w:hAnsi="Times New Roman" w:cs="Times New Roman"/>
          <w:b/>
          <w:szCs w:val="24"/>
        </w:rPr>
        <w:t>574</w:t>
      </w:r>
    </w:p>
    <w:p w14:paraId="1528FFBA" w14:textId="4D2B5982" w:rsidR="00962997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Section - 1</w:t>
      </w:r>
    </w:p>
    <w:p w14:paraId="60E74D6C" w14:textId="77777777" w:rsidR="00962997" w:rsidRDefault="00962997">
      <w:pPr>
        <w:spacing w:after="40"/>
        <w:rPr>
          <w:rFonts w:ascii="Times New Roman" w:hAnsi="Times New Roman" w:cs="Times New Roman"/>
          <w:szCs w:val="24"/>
        </w:rPr>
      </w:pPr>
    </w:p>
    <w:p w14:paraId="249213AF" w14:textId="77777777" w:rsidR="00962997" w:rsidRDefault="00000000">
      <w:pPr>
        <w:spacing w:after="2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GitHub</w:t>
      </w:r>
    </w:p>
    <w:p w14:paraId="1309E630" w14:textId="77777777" w:rsidR="00962997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1: </w:t>
      </w:r>
      <w:r>
        <w:rPr>
          <w:rFonts w:ascii="Times New Roman" w:hAnsi="Times New Roman" w:cs="Times New Roman"/>
          <w:szCs w:val="24"/>
        </w:rPr>
        <w:t>Create a GitHub Account</w:t>
      </w:r>
    </w:p>
    <w:p w14:paraId="7DD06918" w14:textId="77777777" w:rsidR="00962997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GitHub.</w:t>
      </w:r>
    </w:p>
    <w:p w14:paraId="3F5CBD9F" w14:textId="77777777" w:rsidR="00962997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Sign up using an email address.</w:t>
      </w:r>
    </w:p>
    <w:p w14:paraId="63E358FF" w14:textId="77777777" w:rsidR="00962997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Verify the email address.</w:t>
      </w:r>
    </w:p>
    <w:p w14:paraId="23DA1F7B" w14:textId="77777777" w:rsidR="00962997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Set up the GitHub account.</w:t>
      </w:r>
    </w:p>
    <w:p w14:paraId="01F67A4B" w14:textId="77777777" w:rsidR="00962997" w:rsidRDefault="00962997">
      <w:pPr>
        <w:spacing w:after="40"/>
        <w:rPr>
          <w:rFonts w:ascii="Times New Roman" w:hAnsi="Times New Roman" w:cs="Times New Roman"/>
          <w:szCs w:val="24"/>
        </w:rPr>
      </w:pPr>
    </w:p>
    <w:p w14:paraId="67BE4318" w14:textId="77777777" w:rsidR="00962997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2: </w:t>
      </w:r>
      <w:r>
        <w:rPr>
          <w:rFonts w:ascii="Times New Roman" w:hAnsi="Times New Roman" w:cs="Times New Roman"/>
          <w:szCs w:val="24"/>
        </w:rPr>
        <w:t>Create a Repository</w:t>
      </w:r>
    </w:p>
    <w:p w14:paraId="0920E43D" w14:textId="77777777" w:rsidR="00962997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Log in to GitHub.</w:t>
      </w:r>
    </w:p>
    <w:p w14:paraId="4DE0AD95" w14:textId="77777777" w:rsidR="00962997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Click New Repository.</w:t>
      </w:r>
    </w:p>
    <w:p w14:paraId="3F701A86" w14:textId="77777777" w:rsidR="00962997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repository name.</w:t>
      </w:r>
    </w:p>
    <w:p w14:paraId="4AB66803" w14:textId="77777777" w:rsidR="00962997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Select Public or Private.</w:t>
      </w:r>
    </w:p>
    <w:p w14:paraId="52C1130E" w14:textId="77777777" w:rsidR="00962997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Add a README file if required.</w:t>
      </w:r>
    </w:p>
    <w:p w14:paraId="5404E35D" w14:textId="77777777" w:rsidR="00962997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Click Create Repository.</w:t>
      </w:r>
    </w:p>
    <w:p w14:paraId="5A935A79" w14:textId="77777777" w:rsidR="00962997" w:rsidRDefault="00962997">
      <w:pPr>
        <w:spacing w:after="40"/>
        <w:rPr>
          <w:rFonts w:ascii="Times New Roman" w:hAnsi="Times New Roman" w:cs="Times New Roman"/>
          <w:szCs w:val="24"/>
        </w:rPr>
      </w:pPr>
    </w:p>
    <w:p w14:paraId="6202BF2D" w14:textId="77777777" w:rsidR="00962997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114300" distR="114300" wp14:anchorId="34A8D44A" wp14:editId="4BE4F3D3">
            <wp:extent cx="6285865" cy="2996565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D1EC8" w14:textId="77777777" w:rsidR="00962997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 xml:space="preserve">Step 3: </w:t>
      </w:r>
      <w:r>
        <w:rPr>
          <w:rFonts w:ascii="Times New Roman" w:hAnsi="Times New Roman" w:cs="Times New Roman"/>
          <w:szCs w:val="24"/>
        </w:rPr>
        <w:t>Create a Local Git Repository</w:t>
      </w:r>
    </w:p>
    <w:p w14:paraId="5B4294AE" w14:textId="77777777" w:rsidR="00962997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the project folder in the terminal and use:</w:t>
      </w:r>
    </w:p>
    <w:p w14:paraId="244EAFA1" w14:textId="77777777" w:rsidR="00962997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git </w:t>
      </w:r>
      <w:proofErr w:type="spellStart"/>
      <w:r>
        <w:rPr>
          <w:rFonts w:ascii="Times New Roman" w:hAnsi="Times New Roman" w:cs="Times New Roman"/>
          <w:szCs w:val="24"/>
        </w:rPr>
        <w:t>init</w:t>
      </w:r>
      <w:proofErr w:type="spellEnd"/>
    </w:p>
    <w:p w14:paraId="79B473D9" w14:textId="77777777" w:rsidR="00962997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initializes a new Git repository in the current project folder.</w:t>
      </w:r>
    </w:p>
    <w:p w14:paraId="1ACD4D29" w14:textId="77777777" w:rsidR="00962997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4: </w:t>
      </w:r>
      <w:r>
        <w:rPr>
          <w:rFonts w:ascii="Times New Roman" w:hAnsi="Times New Roman" w:cs="Times New Roman"/>
          <w:szCs w:val="24"/>
        </w:rPr>
        <w:t>Check Git Status</w:t>
      </w:r>
    </w:p>
    <w:p w14:paraId="5115E527" w14:textId="77777777" w:rsidR="00962997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status</w:t>
      </w:r>
    </w:p>
    <w:p w14:paraId="5004D90A" w14:textId="77777777" w:rsidR="00962997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shows modified files, untracked files, staged files, and the current branch.</w:t>
      </w:r>
    </w:p>
    <w:p w14:paraId="65074699" w14:textId="77777777" w:rsidR="00962997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5: </w:t>
      </w:r>
      <w:r>
        <w:rPr>
          <w:rFonts w:ascii="Times New Roman" w:hAnsi="Times New Roman" w:cs="Times New Roman"/>
          <w:szCs w:val="24"/>
        </w:rPr>
        <w:t>Add Files</w:t>
      </w:r>
    </w:p>
    <w:p w14:paraId="632C3FFC" w14:textId="77777777" w:rsidR="00962997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add a particular file:</w:t>
      </w:r>
    </w:p>
    <w:p w14:paraId="339F8FAC" w14:textId="77777777" w:rsidR="00962997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add filename</w:t>
      </w:r>
    </w:p>
    <w:p w14:paraId="0B578D42" w14:textId="77777777" w:rsidR="00962997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add all files:</w:t>
      </w:r>
    </w:p>
    <w:p w14:paraId="38D2D34D" w14:textId="77777777" w:rsidR="00962997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git </w:t>
      </w:r>
      <w:proofErr w:type="gramStart"/>
      <w:r>
        <w:rPr>
          <w:rFonts w:ascii="Times New Roman" w:hAnsi="Times New Roman" w:cs="Times New Roman"/>
          <w:szCs w:val="24"/>
        </w:rPr>
        <w:t>add .</w:t>
      </w:r>
      <w:proofErr w:type="gramEnd"/>
    </w:p>
    <w:p w14:paraId="0B00FEE7" w14:textId="77777777" w:rsidR="00962997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moves the changes to the staging area.</w:t>
      </w:r>
    </w:p>
    <w:p w14:paraId="403F93CC" w14:textId="77777777" w:rsidR="00962997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6: </w:t>
      </w:r>
      <w:r>
        <w:rPr>
          <w:rFonts w:ascii="Times New Roman" w:hAnsi="Times New Roman" w:cs="Times New Roman"/>
          <w:szCs w:val="24"/>
        </w:rPr>
        <w:t>Create a Commit</w:t>
      </w:r>
    </w:p>
    <w:p w14:paraId="6215D592" w14:textId="77777777" w:rsidR="00962997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commit -m "Initial commit"</w:t>
      </w:r>
    </w:p>
    <w:p w14:paraId="7AAF216B" w14:textId="77777777" w:rsidR="00962997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 commit saves the staged changes with a message describing the changes.</w:t>
      </w:r>
    </w:p>
    <w:p w14:paraId="2BA20ED7" w14:textId="77777777" w:rsidR="00962997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7: </w:t>
      </w:r>
      <w:r>
        <w:rPr>
          <w:rFonts w:ascii="Times New Roman" w:hAnsi="Times New Roman" w:cs="Times New Roman"/>
          <w:szCs w:val="24"/>
        </w:rPr>
        <w:t>Connect the Local Repository to GitHub</w:t>
      </w:r>
    </w:p>
    <w:p w14:paraId="03202972" w14:textId="77777777" w:rsidR="00962997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remote add origin &lt;repository-</w:t>
      </w:r>
      <w:proofErr w:type="spellStart"/>
      <w:r>
        <w:rPr>
          <w:rFonts w:ascii="Times New Roman" w:hAnsi="Times New Roman" w:cs="Times New Roman"/>
          <w:szCs w:val="24"/>
        </w:rPr>
        <w:t>url</w:t>
      </w:r>
      <w:proofErr w:type="spellEnd"/>
      <w:r>
        <w:rPr>
          <w:rFonts w:ascii="Times New Roman" w:hAnsi="Times New Roman" w:cs="Times New Roman"/>
          <w:szCs w:val="24"/>
        </w:rPr>
        <w:t>&gt;</w:t>
      </w:r>
    </w:p>
    <w:p w14:paraId="03E2BE01" w14:textId="77777777" w:rsidR="00962997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connects the local repository to the GitHub repository.</w:t>
      </w:r>
    </w:p>
    <w:p w14:paraId="2C9FD9B3" w14:textId="77777777" w:rsidR="00962997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check the remote:</w:t>
      </w:r>
    </w:p>
    <w:p w14:paraId="0B6F6E61" w14:textId="77777777" w:rsidR="00962997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remote -v</w:t>
      </w:r>
    </w:p>
    <w:p w14:paraId="4CEA38F8" w14:textId="77777777" w:rsidR="00962997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8: </w:t>
      </w:r>
      <w:r>
        <w:rPr>
          <w:rFonts w:ascii="Times New Roman" w:hAnsi="Times New Roman" w:cs="Times New Roman"/>
          <w:szCs w:val="24"/>
        </w:rPr>
        <w:t>Push Code to GitHub</w:t>
      </w:r>
    </w:p>
    <w:p w14:paraId="50986D5A" w14:textId="77777777" w:rsidR="00962997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push -u origin main</w:t>
      </w:r>
    </w:p>
    <w:p w14:paraId="02A80365" w14:textId="77777777" w:rsidR="00962997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uploads the local commits to the main branch of the GitHub repository.</w:t>
      </w:r>
    </w:p>
    <w:p w14:paraId="0296EA2D" w14:textId="77777777" w:rsidR="00962997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After the first push, we can usually use:</w:t>
      </w:r>
    </w:p>
    <w:p w14:paraId="72A26177" w14:textId="77777777" w:rsidR="00962997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push</w:t>
      </w:r>
    </w:p>
    <w:p w14:paraId="5A820E02" w14:textId="77777777" w:rsidR="00962997" w:rsidRDefault="00962997">
      <w:pPr>
        <w:spacing w:after="140"/>
        <w:ind w:left="288"/>
        <w:rPr>
          <w:rFonts w:ascii="Times New Roman" w:hAnsi="Times New Roman" w:cs="Times New Roman"/>
          <w:szCs w:val="24"/>
        </w:rPr>
      </w:pPr>
    </w:p>
    <w:p w14:paraId="4A6037C5" w14:textId="77777777" w:rsidR="00962997" w:rsidRDefault="00000000">
      <w:pPr>
        <w:spacing w:after="140"/>
        <w:rPr>
          <w:rFonts w:ascii="Times New Roman" w:hAnsi="Times New Roman" w:cs="Times New Roman"/>
          <w:szCs w:val="24"/>
        </w:rPr>
      </w:pPr>
      <w:r>
        <w:rPr>
          <w:noProof/>
        </w:rPr>
        <w:lastRenderedPageBreak/>
        <w:drawing>
          <wp:inline distT="0" distB="0" distL="114300" distR="114300" wp14:anchorId="296AB06F" wp14:editId="7CFF5070">
            <wp:extent cx="6305550" cy="3107055"/>
            <wp:effectExtent l="0" t="0" r="635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8609F" w14:textId="77777777" w:rsidR="00962997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9: </w:t>
      </w:r>
      <w:r>
        <w:rPr>
          <w:rFonts w:ascii="Times New Roman" w:hAnsi="Times New Roman" w:cs="Times New Roman"/>
          <w:szCs w:val="24"/>
        </w:rPr>
        <w:t>README.md</w:t>
      </w:r>
    </w:p>
    <w:p w14:paraId="3BAFAEB8" w14:textId="77777777" w:rsidR="00962997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README.md is a Markdown file used to provide information about a project.</w:t>
      </w:r>
    </w:p>
    <w:p w14:paraId="5DCEA574" w14:textId="77777777" w:rsidR="00962997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It can contain:</w:t>
      </w:r>
    </w:p>
    <w:p w14:paraId="5BAE4076" w14:textId="77777777" w:rsidR="00962997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Project title</w:t>
      </w:r>
    </w:p>
    <w:p w14:paraId="46EBC93B" w14:textId="77777777" w:rsidR="00962997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Description</w:t>
      </w:r>
    </w:p>
    <w:p w14:paraId="5E93B885" w14:textId="77777777" w:rsidR="00962997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Features</w:t>
      </w:r>
    </w:p>
    <w:p w14:paraId="641AA938" w14:textId="77777777" w:rsidR="00962997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Installation steps</w:t>
      </w:r>
    </w:p>
    <w:p w14:paraId="6DDAC08D" w14:textId="77777777" w:rsidR="00962997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Usage</w:t>
      </w:r>
    </w:p>
    <w:p w14:paraId="7C19E10C" w14:textId="77777777" w:rsidR="00962997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Technologies used</w:t>
      </w:r>
    </w:p>
    <w:p w14:paraId="07DB8512" w14:textId="77777777" w:rsidR="00962997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Author information</w:t>
      </w:r>
    </w:p>
    <w:p w14:paraId="0B8CB2D3" w14:textId="77777777" w:rsidR="00962997" w:rsidRDefault="00000000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Example:</w:t>
      </w:r>
    </w:p>
    <w:p w14:paraId="2FB4ED5E" w14:textId="77777777" w:rsidR="00962997" w:rsidRDefault="00000000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# My Project</w:t>
      </w:r>
      <w:r>
        <w:rPr>
          <w:rFonts w:ascii="Times New Roman" w:hAnsi="Times New Roman" w:cs="Times New Roman"/>
          <w:szCs w:val="24"/>
        </w:rPr>
        <w:br/>
      </w:r>
      <w:r>
        <w:rPr>
          <w:rFonts w:ascii="Times New Roman" w:hAnsi="Times New Roman" w:cs="Times New Roman"/>
          <w:szCs w:val="24"/>
        </w:rPr>
        <w:br/>
        <w:t>This is my first GitHub project.</w:t>
      </w:r>
      <w:r>
        <w:rPr>
          <w:rFonts w:ascii="Times New Roman" w:hAnsi="Times New Roman" w:cs="Times New Roman"/>
          <w:szCs w:val="24"/>
        </w:rPr>
        <w:br/>
      </w:r>
      <w:r>
        <w:rPr>
          <w:rFonts w:ascii="Times New Roman" w:hAnsi="Times New Roman" w:cs="Times New Roman"/>
          <w:szCs w:val="24"/>
        </w:rPr>
        <w:br/>
        <w:t>## Technologies</w:t>
      </w:r>
      <w:r>
        <w:rPr>
          <w:rFonts w:ascii="Times New Roman" w:hAnsi="Times New Roman" w:cs="Times New Roman"/>
          <w:szCs w:val="24"/>
        </w:rPr>
        <w:br/>
        <w:t>- HTML</w:t>
      </w:r>
      <w:r>
        <w:rPr>
          <w:rFonts w:ascii="Times New Roman" w:hAnsi="Times New Roman" w:cs="Times New Roman"/>
          <w:szCs w:val="24"/>
        </w:rPr>
        <w:br/>
        <w:t>- CSS</w:t>
      </w:r>
      <w:r>
        <w:rPr>
          <w:rFonts w:ascii="Times New Roman" w:hAnsi="Times New Roman" w:cs="Times New Roman"/>
          <w:szCs w:val="24"/>
        </w:rPr>
        <w:br/>
        <w:t>- JavaScript</w:t>
      </w:r>
    </w:p>
    <w:p w14:paraId="4B030923" w14:textId="77777777" w:rsidR="00962997" w:rsidRDefault="00962997">
      <w:pPr>
        <w:spacing w:after="140"/>
        <w:ind w:left="288"/>
        <w:rPr>
          <w:rFonts w:ascii="Times New Roman" w:hAnsi="Times New Roman" w:cs="Times New Roman"/>
          <w:szCs w:val="24"/>
        </w:rPr>
      </w:pPr>
    </w:p>
    <w:p w14:paraId="4E826353" w14:textId="77777777" w:rsidR="00962997" w:rsidRDefault="00962997">
      <w:pPr>
        <w:spacing w:after="140"/>
        <w:rPr>
          <w:rFonts w:ascii="Times New Roman" w:hAnsi="Times New Roman" w:cs="Times New Roman"/>
          <w:szCs w:val="24"/>
        </w:rPr>
      </w:pPr>
    </w:p>
    <w:p w14:paraId="7B29384C" w14:textId="77777777" w:rsidR="00962997" w:rsidRDefault="00962997">
      <w:pPr>
        <w:spacing w:after="140"/>
        <w:rPr>
          <w:rFonts w:ascii="Times New Roman" w:hAnsi="Times New Roman" w:cs="Times New Roman"/>
          <w:szCs w:val="24"/>
        </w:rPr>
      </w:pPr>
    </w:p>
    <w:p w14:paraId="7761B0F2" w14:textId="77777777" w:rsidR="00962997" w:rsidRDefault="00000000">
      <w:pPr>
        <w:spacing w:after="140"/>
        <w:rPr>
          <w:rFonts w:ascii="Times New Roman" w:hAnsi="Times New Roman" w:cs="Times New Roman"/>
          <w:szCs w:val="24"/>
        </w:rPr>
      </w:pPr>
      <w:r>
        <w:rPr>
          <w:noProof/>
        </w:rPr>
        <w:lastRenderedPageBreak/>
        <w:drawing>
          <wp:inline distT="0" distB="0" distL="114300" distR="114300" wp14:anchorId="69BDC8C7" wp14:editId="30CC704E">
            <wp:extent cx="6288405" cy="3408680"/>
            <wp:effectExtent l="0" t="0" r="1079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8405" cy="340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E1F22" w14:textId="77777777" w:rsidR="00962997" w:rsidRDefault="00000000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10: </w:t>
      </w:r>
      <w:r>
        <w:rPr>
          <w:rFonts w:ascii="Times New Roman" w:hAnsi="Times New Roman" w:cs="Times New Roman"/>
          <w:szCs w:val="24"/>
        </w:rPr>
        <w:t>Delete a Repository</w:t>
      </w:r>
    </w:p>
    <w:p w14:paraId="738D58DB" w14:textId="77777777" w:rsidR="00962997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the repository.</w:t>
      </w:r>
    </w:p>
    <w:p w14:paraId="1096ACFE" w14:textId="77777777" w:rsidR="00962997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Go to Settings.</w:t>
      </w:r>
    </w:p>
    <w:p w14:paraId="7F77413F" w14:textId="77777777" w:rsidR="00962997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Scroll to Danger Zone.</w:t>
      </w:r>
    </w:p>
    <w:p w14:paraId="1D0EF7D6" w14:textId="77777777" w:rsidR="00962997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Select Delete this repository.</w:t>
      </w:r>
    </w:p>
    <w:p w14:paraId="6246A096" w14:textId="77777777" w:rsidR="00962997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Confirm the repository name.</w:t>
      </w:r>
    </w:p>
    <w:p w14:paraId="4A8B7E26" w14:textId="77777777" w:rsidR="00962997" w:rsidRDefault="00000000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Confirm deletion.</w:t>
      </w:r>
    </w:p>
    <w:p w14:paraId="6473419B" w14:textId="77777777" w:rsidR="00962997" w:rsidRDefault="00962997">
      <w:pPr>
        <w:spacing w:after="140"/>
        <w:ind w:left="288"/>
        <w:rPr>
          <w:rFonts w:ascii="Times New Roman" w:hAnsi="Times New Roman" w:cs="Times New Roman"/>
          <w:szCs w:val="24"/>
        </w:rPr>
      </w:pPr>
    </w:p>
    <w:sectPr w:rsidR="00962997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20EE18" w14:textId="77777777" w:rsidR="00186D85" w:rsidRDefault="00186D85">
      <w:pPr>
        <w:spacing w:line="240" w:lineRule="auto"/>
      </w:pPr>
      <w:r>
        <w:separator/>
      </w:r>
    </w:p>
  </w:endnote>
  <w:endnote w:type="continuationSeparator" w:id="0">
    <w:p w14:paraId="1F48B949" w14:textId="77777777" w:rsidR="00186D85" w:rsidRDefault="00186D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3AD46" w14:textId="77777777" w:rsidR="00186D85" w:rsidRDefault="00186D85">
      <w:pPr>
        <w:spacing w:after="0"/>
      </w:pPr>
      <w:r>
        <w:separator/>
      </w:r>
    </w:p>
  </w:footnote>
  <w:footnote w:type="continuationSeparator" w:id="0">
    <w:p w14:paraId="155C08B4" w14:textId="77777777" w:rsidR="00186D85" w:rsidRDefault="00186D8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4119823">
    <w:abstractNumId w:val="5"/>
  </w:num>
  <w:num w:numId="2" w16cid:durableId="767240942">
    <w:abstractNumId w:val="3"/>
  </w:num>
  <w:num w:numId="3" w16cid:durableId="637996811">
    <w:abstractNumId w:val="2"/>
  </w:num>
  <w:num w:numId="4" w16cid:durableId="1409841789">
    <w:abstractNumId w:val="4"/>
  </w:num>
  <w:num w:numId="5" w16cid:durableId="2115633767">
    <w:abstractNumId w:val="1"/>
  </w:num>
  <w:num w:numId="6" w16cid:durableId="1343245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6D85"/>
    <w:rsid w:val="0029639D"/>
    <w:rsid w:val="00326F90"/>
    <w:rsid w:val="00434CD2"/>
    <w:rsid w:val="00577F1C"/>
    <w:rsid w:val="00962997"/>
    <w:rsid w:val="00AA1D8D"/>
    <w:rsid w:val="00B47730"/>
    <w:rsid w:val="00CB0664"/>
    <w:rsid w:val="00FC693F"/>
    <w:rsid w:val="05F737E4"/>
    <w:rsid w:val="7AF6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F5D708"/>
  <w14:defaultImageDpi w14:val="300"/>
  <w15:docId w15:val="{9176EA5D-3F4F-4BC9-BE88-AC71AAA21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dasari sujay</cp:lastModifiedBy>
  <cp:revision>2</cp:revision>
  <dcterms:created xsi:type="dcterms:W3CDTF">2013-12-23T23:15:00Z</dcterms:created>
  <dcterms:modified xsi:type="dcterms:W3CDTF">2026-09-28T03:29:00Z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48E6817DE56D4E05ABF6E40F7ED055DD_13</vt:lpwstr>
  </property>
</Properties>
</file>